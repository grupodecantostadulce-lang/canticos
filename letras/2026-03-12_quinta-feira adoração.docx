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89A5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  <w:bdr w:val="none" w:color="auto" w:sz="0" w:space="0"/>
          <w:shd w:val="clear" w:fill="FFFFFF"/>
        </w:rPr>
        <w:t>Exaltai, bendizei</w:t>
      </w:r>
    </w:p>
    <w:p w14:paraId="61986DA2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Vinde, ó povo escolhido, entrai na presença do Senhor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pt-BR"/>
        </w:rPr>
        <w:t xml:space="preserve"> / 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Tomai vossos lugares no banquete que o Rei para todos preparou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br w:type="textWrapping"/>
      </w:r>
    </w:p>
    <w:p w14:paraId="4ACFCFE6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Exaltai, bendizei, cantando salmos de louvor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Tomai, comei, o Corpo Santo do Senhor!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br w:type="textWrapping"/>
      </w:r>
    </w:p>
    <w:p w14:paraId="4A089366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Ao aproximar-se aquele dia em que Jesus se entregaria em oblação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pt-BR"/>
        </w:rPr>
        <w:t xml:space="preserve"> / 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Deixou à Sua Igreja a Eucaristia, alimento que conduz à salvação</w:t>
      </w:r>
    </w:p>
    <w:p w14:paraId="1A464560">
      <w:pPr>
        <w:rPr>
          <w:sz w:val="28"/>
          <w:szCs w:val="28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Nesta unidade misteriosa o Corpo Igreja Hóstia gloriosa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pt-BR"/>
        </w:rPr>
        <w:t xml:space="preserve"> / 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O céu abrasa a terra em comunhão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pt-BR"/>
        </w:rPr>
        <w:t xml:space="preserve"> / 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Deus se faz presente neste Pão</w:t>
      </w:r>
    </w:p>
    <w:p w14:paraId="33EE0871">
      <w:pPr>
        <w:rPr>
          <w:sz w:val="28"/>
          <w:szCs w:val="28"/>
        </w:rPr>
      </w:pPr>
    </w:p>
    <w:p w14:paraId="72C6A2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  <w:bdr w:val="none" w:color="auto" w:sz="0" w:space="0"/>
          <w:shd w:val="clear" w:fill="FFFFFF"/>
        </w:rPr>
        <w:t>Senhor, Eu Sei Que Tu Me Sondas</w:t>
      </w:r>
    </w:p>
    <w:p w14:paraId="77F5366C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Sei também que me conheces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 me assento ou me levanto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Tu conheces meus pensamentos</w:t>
      </w:r>
    </w:p>
    <w:p w14:paraId="5F567689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Quer deitado ou quer andando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Sabes todos os meus passos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 xml:space="preserve">Ainda que haja em mim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>p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alavras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Sei que em tudo me conheces</w:t>
      </w:r>
    </w:p>
    <w:p w14:paraId="43570780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</w:p>
    <w:p w14:paraId="5DD88410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Deus, me cercas sem volta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Tua mão em mim repousa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Tal ciência é grandiosa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Não alcanço de tão alta!</w:t>
      </w:r>
    </w:p>
    <w:p w14:paraId="26AFB739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 eu subo até aos céus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Sei que ali também te encontro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 no abismo está em minha cama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Sei que ali também me amas!</w:t>
      </w:r>
    </w:p>
    <w:p w14:paraId="17741763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amas!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amas!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amas!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amas!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amas!</w:t>
      </w:r>
    </w:p>
    <w:p w14:paraId="29F8F585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Senhor, eu sei que Tu me sondas!</w:t>
      </w:r>
    </w:p>
    <w:p w14:paraId="50ECB630">
      <w:pPr>
        <w:rPr>
          <w:sz w:val="28"/>
          <w:szCs w:val="28"/>
        </w:rPr>
      </w:pPr>
    </w:p>
    <w:p w14:paraId="5D438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  <w:bdr w:val="none" w:color="auto" w:sz="0" w:space="0"/>
          <w:shd w:val="clear" w:fill="FFFFFF"/>
        </w:rPr>
        <w:t>Tão Sublime Sacramento</w:t>
      </w:r>
    </w:p>
    <w:p w14:paraId="49063127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Tão sublime sacramento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Adoremos neste altar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Pois o Antigo Testamento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Deu ao Novo seu lugar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Venha a fé, por suplemento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Os sentidos completar</w:t>
      </w:r>
    </w:p>
    <w:p w14:paraId="31239846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Ao eterno Pai cantemos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 a Jesus, o Salvador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Ao Espírito exaltemos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Na Trindade, eterno amor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Ao Deus uno e trino demos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 alegria do louvor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Amém! Amém!</w:t>
      </w:r>
      <w:bookmarkStart w:id="0" w:name="_GoBack"/>
      <w:bookmarkEnd w:id="0"/>
    </w:p>
    <w:p w14:paraId="4F4853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  <w:bdr w:val="none" w:color="auto" w:sz="0" w:space="0"/>
          <w:shd w:val="clear" w:fill="FFFFFF"/>
        </w:rPr>
        <w:t>Quero Mergulhar Nas Profundezas</w:t>
      </w:r>
    </w:p>
    <w:p w14:paraId="625D8758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Quero mergulhar nas profundezas do Espírito de Deus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 descobrir suas riquezas em meu coração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 descobrir suas riquezas em meu coração</w:t>
      </w:r>
    </w:p>
    <w:p w14:paraId="523914C3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É tão lindo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Tão simples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Brisa leve, tão suave, doce Espírito Santo de Deus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Tão suave, brisa leve, doce Espírito Santo de Deus</w:t>
      </w:r>
    </w:p>
    <w:p w14:paraId="05BFA624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Quero mergulhar nas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p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rofundezas do Espírito de Deus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 descobrir suas riquezas em meu coração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 descobrir suas riquezas em meu coração</w:t>
      </w:r>
    </w:p>
    <w:p w14:paraId="4222C598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É tão lindo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Tão simples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Brisa leve, tão suave, doce Espírito Santo de Deus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Tão suave, brisa leve, doce Espírito Santo de Deus</w:t>
      </w:r>
    </w:p>
    <w:p w14:paraId="36457FC1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</w:p>
    <w:p w14:paraId="2FE386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ED4800"/>
          <w:spacing w:val="0"/>
          <w:u w:val="singl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D4800"/>
          <w:spacing w:val="0"/>
          <w:sz w:val="28"/>
          <w:szCs w:val="28"/>
          <w:u w:val="single"/>
          <w:bdr w:val="none" w:color="auto" w:sz="0" w:space="0"/>
          <w:shd w:val="clear" w:fill="FFFFFF"/>
        </w:rPr>
        <w:t>Prova de Amor Maior Não Há</w:t>
      </w:r>
    </w:p>
    <w:p w14:paraId="406CE6F2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Eis que Eu vos dou o meu Novo Mandamento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pt-BR"/>
        </w:rPr>
        <w:t xml:space="preserve"> /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Amai-vos uns aos outros como Eu vos tenho amado</w:t>
      </w:r>
    </w:p>
    <w:p w14:paraId="2D6B0A60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Vós sereis os meus amigos se seguirdes meus preceitos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Amai-vos uns aos outros como Eu vos tenho amado</w:t>
      </w:r>
    </w:p>
    <w:p w14:paraId="796A91D7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Como o Pai sempre me ama, assim também Eu vos amei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Amai-vos uns aos outros como Eu vos tenho amado</w:t>
      </w:r>
    </w:p>
    <w:p w14:paraId="5E79D072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Prova de amor maior não há que doar a vida pelo irmão</w:t>
      </w:r>
    </w:p>
    <w:p w14:paraId="4C46D083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</w:p>
    <w:p w14:paraId="6ED45551">
      <w:pPr>
        <w:pStyle w:val="4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</w:p>
    <w:p w14:paraId="521C889B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equalWidth="0" w:num="2">
        <w:col w:w="3940" w:space="425"/>
        <w:col w:w="394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61703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05AC1D7C"/>
    <w:rsid w:val="2C461703"/>
    <w:rsid w:val="617F76F8"/>
    <w:rsid w:val="705C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cs="Arial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qFormat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qFormat/>
    <w:uiPriority w:val="0"/>
    <w:rPr>
      <w:i/>
      <w:iCs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FollowedHyperlink"/>
    <w:basedOn w:val="11"/>
    <w:qFormat/>
    <w:uiPriority w:val="0"/>
    <w:rPr>
      <w:color w:val="800080"/>
      <w:u w:val="single"/>
    </w:rPr>
  </w:style>
  <w:style w:type="character" w:styleId="18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uiPriority w:val="0"/>
  </w:style>
  <w:style w:type="character" w:styleId="22">
    <w:name w:val="HTML Sample"/>
    <w:basedOn w:val="11"/>
    <w:qFormat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uiPriority w:val="0"/>
    <w:rPr>
      <w:vertAlign w:val="superscript"/>
    </w:rPr>
  </w:style>
  <w:style w:type="character" w:styleId="25">
    <w:name w:val="HTML Cite"/>
    <w:basedOn w:val="11"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uiPriority w:val="0"/>
    <w:pPr>
      <w:ind w:left="3360" w:leftChars="1600"/>
    </w:pPr>
  </w:style>
  <w:style w:type="paragraph" w:styleId="35">
    <w:name w:val="Body Text"/>
    <w:basedOn w:val="1"/>
    <w:uiPriority w:val="0"/>
    <w:pPr>
      <w:spacing w:after="120"/>
    </w:pPr>
  </w:style>
  <w:style w:type="paragraph" w:styleId="36">
    <w:name w:val="toc 6"/>
    <w:basedOn w:val="1"/>
    <w:next w:val="1"/>
    <w:uiPriority w:val="0"/>
    <w:pPr>
      <w:ind w:left="2100" w:leftChars="1000"/>
    </w:pPr>
  </w:style>
  <w:style w:type="paragraph" w:styleId="37">
    <w:name w:val="Block Text"/>
    <w:basedOn w:val="1"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qFormat/>
    <w:uiPriority w:val="0"/>
    <w:pPr>
      <w:ind w:left="1680" w:leftChars="800"/>
    </w:pPr>
  </w:style>
  <w:style w:type="paragraph" w:styleId="40">
    <w:name w:val="Body Text Indent 2"/>
    <w:basedOn w:val="1"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uiPriority w:val="0"/>
    <w:pPr>
      <w:ind w:left="1132" w:hanging="283"/>
    </w:pPr>
  </w:style>
  <w:style w:type="paragraph" w:styleId="45">
    <w:name w:val="List Bullet 5"/>
    <w:basedOn w:val="1"/>
    <w:qFormat/>
    <w:uiPriority w:val="0"/>
    <w:pPr>
      <w:numPr>
        <w:ilvl w:val="0"/>
        <w:numId w:val="1"/>
      </w:numPr>
    </w:pPr>
  </w:style>
  <w:style w:type="paragraph" w:styleId="46">
    <w:name w:val="endnote text"/>
    <w:basedOn w:val="1"/>
    <w:uiPriority w:val="0"/>
    <w:pPr>
      <w:snapToGrid w:val="0"/>
      <w:jc w:val="left"/>
    </w:pPr>
  </w:style>
  <w:style w:type="paragraph" w:styleId="47">
    <w:name w:val="List Bullet 3"/>
    <w:basedOn w:val="1"/>
    <w:uiPriority w:val="0"/>
    <w:pPr>
      <w:numPr>
        <w:ilvl w:val="0"/>
        <w:numId w:val="2"/>
      </w:numPr>
    </w:pPr>
  </w:style>
  <w:style w:type="paragraph" w:styleId="4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uiPriority w:val="0"/>
  </w:style>
  <w:style w:type="paragraph" w:styleId="52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uiPriority w:val="0"/>
    <w:pPr>
      <w:ind w:left="1200" w:leftChars="1200"/>
    </w:pPr>
  </w:style>
  <w:style w:type="paragraph" w:styleId="54">
    <w:name w:val="Plain Text"/>
    <w:basedOn w:val="1"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uiPriority w:val="0"/>
    <w:pPr>
      <w:ind w:left="1260" w:leftChars="600"/>
    </w:pPr>
  </w:style>
  <w:style w:type="paragraph" w:styleId="56">
    <w:name w:val="List Continue"/>
    <w:basedOn w:val="1"/>
    <w:uiPriority w:val="0"/>
    <w:pPr>
      <w:spacing w:after="120"/>
      <w:ind w:left="283"/>
    </w:pPr>
  </w:style>
  <w:style w:type="paragraph" w:styleId="57">
    <w:name w:val="envelope address"/>
    <w:basedOn w:val="1"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uiPriority w:val="0"/>
    <w:pPr>
      <w:ind w:left="4252"/>
    </w:pPr>
  </w:style>
  <w:style w:type="paragraph" w:styleId="61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62">
    <w:name w:val="List Number 2"/>
    <w:basedOn w:val="1"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uiPriority w:val="0"/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uiPriority w:val="0"/>
    <w:pPr>
      <w:ind w:left="1000" w:leftChars="1000"/>
    </w:pPr>
  </w:style>
  <w:style w:type="paragraph" w:styleId="69">
    <w:name w:val="index 9"/>
    <w:basedOn w:val="1"/>
    <w:next w:val="1"/>
    <w:uiPriority w:val="0"/>
    <w:pPr>
      <w:ind w:left="1600" w:leftChars="1600"/>
    </w:pPr>
  </w:style>
  <w:style w:type="paragraph" w:styleId="70">
    <w:name w:val="annotation subject"/>
    <w:basedOn w:val="38"/>
    <w:next w:val="38"/>
    <w:qFormat/>
    <w:uiPriority w:val="0"/>
    <w:rPr>
      <w:b/>
      <w:bCs/>
    </w:rPr>
  </w:style>
  <w:style w:type="paragraph" w:styleId="71">
    <w:name w:val="List Continue 3"/>
    <w:basedOn w:val="1"/>
    <w:uiPriority w:val="0"/>
    <w:pPr>
      <w:spacing w:after="120"/>
      <w:ind w:left="849"/>
    </w:pPr>
  </w:style>
  <w:style w:type="paragraph" w:styleId="72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uiPriority w:val="0"/>
    <w:rPr>
      <w:i/>
      <w:iCs/>
    </w:rPr>
  </w:style>
  <w:style w:type="paragraph" w:styleId="74">
    <w:name w:val="index 4"/>
    <w:basedOn w:val="1"/>
    <w:next w:val="1"/>
    <w:qFormat/>
    <w:uiPriority w:val="0"/>
    <w:pPr>
      <w:ind w:left="600" w:leftChars="600"/>
    </w:pPr>
  </w:style>
  <w:style w:type="paragraph" w:styleId="7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qFormat/>
    <w:uiPriority w:val="0"/>
    <w:pPr>
      <w:ind w:left="2520" w:leftChars="1200"/>
    </w:pPr>
  </w:style>
  <w:style w:type="paragraph" w:styleId="79">
    <w:name w:val="List Continue 2"/>
    <w:basedOn w:val="1"/>
    <w:uiPriority w:val="0"/>
    <w:pPr>
      <w:spacing w:after="120"/>
      <w:ind w:left="566"/>
    </w:pPr>
  </w:style>
  <w:style w:type="paragraph" w:styleId="80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uiPriority w:val="0"/>
    <w:pPr>
      <w:ind w:left="849" w:hanging="283"/>
    </w:pPr>
  </w:style>
  <w:style w:type="paragraph" w:styleId="82">
    <w:name w:val="Body Text Indent 3"/>
    <w:basedOn w:val="1"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uiPriority w:val="0"/>
    <w:pPr>
      <w:ind w:left="420" w:leftChars="200"/>
    </w:pPr>
  </w:style>
  <w:style w:type="paragraph" w:styleId="84">
    <w:name w:val="Date"/>
    <w:basedOn w:val="1"/>
    <w:next w:val="1"/>
    <w:uiPriority w:val="0"/>
  </w:style>
  <w:style w:type="paragraph" w:styleId="85">
    <w:name w:val="toc 3"/>
    <w:basedOn w:val="1"/>
    <w:next w:val="1"/>
    <w:uiPriority w:val="0"/>
    <w:pPr>
      <w:ind w:left="840" w:leftChars="400"/>
    </w:pPr>
  </w:style>
  <w:style w:type="paragraph" w:styleId="86">
    <w:name w:val="List 5"/>
    <w:basedOn w:val="1"/>
    <w:uiPriority w:val="0"/>
    <w:pPr>
      <w:ind w:left="1415" w:hanging="283"/>
    </w:pPr>
  </w:style>
  <w:style w:type="paragraph" w:styleId="87">
    <w:name w:val="Closing"/>
    <w:basedOn w:val="1"/>
    <w:uiPriority w:val="0"/>
    <w:pPr>
      <w:ind w:left="4252"/>
    </w:pPr>
  </w:style>
  <w:style w:type="paragraph" w:styleId="88">
    <w:name w:val="List Number 3"/>
    <w:basedOn w:val="1"/>
    <w:uiPriority w:val="0"/>
    <w:pPr>
      <w:numPr>
        <w:ilvl w:val="0"/>
        <w:numId w:val="6"/>
      </w:numPr>
    </w:pPr>
  </w:style>
  <w:style w:type="paragraph" w:styleId="89">
    <w:name w:val="List Bullet 4"/>
    <w:basedOn w:val="1"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qFormat/>
    <w:uiPriority w:val="0"/>
  </w:style>
  <w:style w:type="paragraph" w:styleId="91">
    <w:name w:val="Balloon Text"/>
    <w:basedOn w:val="1"/>
    <w:uiPriority w:val="0"/>
    <w:rPr>
      <w:sz w:val="16"/>
      <w:szCs w:val="16"/>
    </w:rPr>
  </w:style>
  <w:style w:type="paragraph" w:styleId="92">
    <w:name w:val="List Continue 4"/>
    <w:basedOn w:val="1"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uiPriority w:val="0"/>
    <w:pPr>
      <w:ind w:left="400" w:leftChars="400"/>
    </w:pPr>
  </w:style>
  <w:style w:type="paragraph" w:styleId="95">
    <w:name w:val="List 2"/>
    <w:basedOn w:val="1"/>
    <w:uiPriority w:val="0"/>
    <w:pPr>
      <w:ind w:left="566" w:hanging="283"/>
    </w:pPr>
  </w:style>
  <w:style w:type="paragraph" w:styleId="9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uiPriority w:val="0"/>
    <w:pPr>
      <w:numPr>
        <w:ilvl w:val="0"/>
        <w:numId w:val="8"/>
      </w:numPr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index 5"/>
    <w:basedOn w:val="1"/>
    <w:next w:val="1"/>
    <w:uiPriority w:val="0"/>
    <w:pPr>
      <w:ind w:left="800" w:leftChars="800"/>
    </w:pPr>
  </w:style>
  <w:style w:type="paragraph" w:styleId="100">
    <w:name w:val="toc 1"/>
    <w:basedOn w:val="1"/>
    <w:next w:val="1"/>
    <w:uiPriority w:val="0"/>
  </w:style>
  <w:style w:type="paragraph" w:styleId="101">
    <w:name w:val="List Continue 5"/>
    <w:basedOn w:val="1"/>
    <w:uiPriority w:val="0"/>
    <w:pPr>
      <w:spacing w:after="120"/>
      <w:ind w:left="1415"/>
    </w:pPr>
  </w:style>
  <w:style w:type="paragraph" w:styleId="102">
    <w:name w:val="List Number"/>
    <w:basedOn w:val="1"/>
    <w:uiPriority w:val="0"/>
    <w:pPr>
      <w:numPr>
        <w:ilvl w:val="0"/>
        <w:numId w:val="9"/>
      </w:numPr>
    </w:pPr>
  </w:style>
  <w:style w:type="paragraph" w:styleId="103">
    <w:name w:val="List Number 4"/>
    <w:basedOn w:val="1"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uiPriority w:val="0"/>
    <w:pPr>
      <w:ind w:firstLine="210"/>
    </w:pPr>
  </w:style>
  <w:style w:type="paragraph" w:styleId="105">
    <w:name w:val="envelope return"/>
    <w:basedOn w:val="1"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uiPriority w:val="0"/>
  </w:style>
  <w:style w:type="table" w:styleId="107">
    <w:name w:val="Table Classic 1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qFormat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2026-03-10T11:17:00Z</dcterms:created>
  <dc:creator>cleiton gomes</dc:creator>
  <cp:lastModifiedBy>cleiton gomes</cp:lastModifiedBy>
  <dcterms:modified xsi:type="dcterms:W3CDTF">2026-03-10T11:35:59Z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88658D45BC254138BAA130692C48BE2D_11</vt:lpwstr>
  </property>
</Properties>
</file>